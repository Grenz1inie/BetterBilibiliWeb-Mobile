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BFEA" w14:textId="19AFC28B" w:rsidR="00A647CA" w:rsidRPr="00A647CA" w:rsidRDefault="00A647CA" w:rsidP="00A647C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情况说明：我们组（即第</w:t>
      </w: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小组）在选课后不久就已经开始了该项目，并于十月中旬完成，故进行了提前答辩，以便更好复习必修考试科目。</w:t>
      </w:r>
      <w:r w:rsidR="001D45A0">
        <w:rPr>
          <w:rFonts w:eastAsia="宋体" w:hint="eastAsia"/>
          <w:lang w:eastAsia="zh-CN"/>
        </w:rPr>
        <w:t>以下内容是按照回忆和</w:t>
      </w:r>
      <w:r w:rsidR="001D45A0">
        <w:rPr>
          <w:rFonts w:eastAsia="宋体" w:hint="eastAsia"/>
          <w:lang w:eastAsia="zh-CN"/>
        </w:rPr>
        <w:t>git</w:t>
      </w:r>
      <w:r w:rsidR="001D45A0">
        <w:rPr>
          <w:rFonts w:eastAsia="宋体" w:hint="eastAsia"/>
          <w:lang w:eastAsia="zh-CN"/>
        </w:rPr>
        <w:t>记录撰写的。</w:t>
      </w:r>
    </w:p>
    <w:p w14:paraId="5AA51712" w14:textId="376704F3" w:rsidR="00455B7E" w:rsidRDefault="00000000">
      <w:pPr>
        <w:pStyle w:val="1"/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  <w:t>8 周项目时间安排（HTML5 简化版仿 B 站项目）</w:t>
      </w:r>
    </w:p>
    <w:p w14:paraId="0A72F3F8" w14:textId="77777777" w:rsidR="00455B7E" w:rsidRDefault="00000000">
      <w:pPr>
        <w:pStyle w:val="21"/>
        <w:rPr>
          <w:rFonts w:ascii="宋体" w:eastAsia="宋体" w:hAnsi="宋体" w:cs="宋体" w:hint="eastAsia"/>
          <w:color w:val="auto"/>
          <w:sz w:val="24"/>
          <w:szCs w:val="24"/>
        </w:rPr>
      </w:pPr>
      <w:r>
        <w:rPr>
          <w:rFonts w:ascii="宋体" w:eastAsia="宋体" w:hAnsi="宋体" w:cs="宋体" w:hint="eastAsia"/>
          <w:color w:val="auto"/>
          <w:sz w:val="24"/>
          <w:szCs w:val="24"/>
        </w:rPr>
        <w:t>第 1 周：需求与范围确定</w:t>
      </w:r>
    </w:p>
    <w:p w14:paraId="7706302E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三人讨论整体功能范围（首页、搜索、视频播放、评论、历史记录等）。</w:t>
      </w:r>
    </w:p>
    <w:p w14:paraId="437352AA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撰写《需求说明书》草稿（背景、目标、功能列表、用户角色）。</w:t>
      </w:r>
    </w:p>
    <w:p w14:paraId="3A372AA3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绘制页面原型草图（首页、视频页、搜索页等）。</w:t>
      </w:r>
    </w:p>
    <w:p w14:paraId="716B71C0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确定分工。</w:t>
      </w:r>
    </w:p>
    <w:p w14:paraId="41F7B7FA" w14:textId="77777777" w:rsidR="00455B7E" w:rsidRDefault="00000000">
      <w:pPr>
        <w:pStyle w:val="21"/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  <w:t>第 2 周：技术方案与设计准备</w:t>
      </w:r>
    </w:p>
    <w:p w14:paraId="5759DAF2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确定技术栈（HTML5、CSS3、JS，是否使用框架、数据方案）。</w:t>
      </w:r>
    </w:p>
    <w:p w14:paraId="2D3149AF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黄煜莙：设计数据结构与模拟接口。</w:t>
      </w:r>
    </w:p>
    <w:p w14:paraId="56E49B42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冀项阳：制定页面布局规范、样式风格、响应式方案。</w:t>
      </w:r>
    </w:p>
    <w:p w14:paraId="1B252745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刘劲：编写《设计报告》架构部分（系统结构、页面导航图）。</w:t>
      </w:r>
    </w:p>
    <w:p w14:paraId="7B6031F1" w14:textId="77777777" w:rsidR="00455B7E" w:rsidRDefault="00000000">
      <w:pPr>
        <w:pStyle w:val="21"/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  <w:t>第 3 周：页面布局与静态搭建</w:t>
      </w:r>
    </w:p>
    <w:p w14:paraId="3468ED60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冀项阳/刘劲：实现首页、搜索页、视频详情页的静态 HTML + CSS。</w:t>
      </w:r>
    </w:p>
    <w:p w14:paraId="38675B69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黄煜莙：准备假数据JSON或data.js。</w:t>
      </w:r>
    </w:p>
    <w:p w14:paraId="702A9552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完善需求文档与设计文档的页面结构部分。</w:t>
      </w:r>
    </w:p>
    <w:p w14:paraId="2CAF6440" w14:textId="77777777" w:rsidR="00455B7E" w:rsidRDefault="00000000">
      <w:pPr>
        <w:pStyle w:val="21"/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  <w:t>第 4 周：数据接入与核心交互功能</w:t>
      </w:r>
    </w:p>
    <w:p w14:paraId="5FA5AFA8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黄煜莙：实现假数据加载（fetch/mock API）。</w:t>
      </w:r>
    </w:p>
    <w:p w14:paraId="7250BA03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冀项阳：实现搜索功能（关键字过滤、跳转详情页）。</w:t>
      </w:r>
    </w:p>
    <w:p w14:paraId="1DFCFA35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刘劲：完成视频播放页和评论区的数据渲染。</w:t>
      </w:r>
    </w:p>
    <w:p w14:paraId="0D177323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三人共同调试整体页面跳转与交互。</w:t>
      </w:r>
    </w:p>
    <w:p w14:paraId="57A8BBD0" w14:textId="77777777" w:rsidR="00455B7E" w:rsidRDefault="00000000">
      <w:pPr>
        <w:pStyle w:val="21"/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  <w:t>第 5 周：增强功能与体验优化</w:t>
      </w:r>
    </w:p>
    <w:p w14:paraId="7F39F9F1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黄煜莙：实现历史记录 / 收藏功能（localStorage）。</w:t>
      </w:r>
    </w:p>
    <w:p w14:paraId="6E369B84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冀项阳：优化 UI 细节（hover、loading、空数据状态、响应式适配）。</w:t>
      </w:r>
    </w:p>
    <w:p w14:paraId="3FF918A8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刘劲</w:t>
      </w:r>
      <w:r>
        <w:rPr>
          <w:rFonts w:ascii="宋体" w:eastAsia="宋体" w:hAnsi="宋体" w:cs="宋体" w:hint="eastAsia"/>
          <w:sz w:val="24"/>
          <w:szCs w:val="24"/>
        </w:rPr>
        <w:t>：实现“假登录”功能（localStorage 储存用户名）。</w:t>
      </w:r>
    </w:p>
    <w:p w14:paraId="5233A8B1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设计报告补充关键技术点、组件复用方案。</w:t>
      </w:r>
    </w:p>
    <w:p w14:paraId="22DB68F7" w14:textId="77777777" w:rsidR="00455B7E" w:rsidRDefault="00000000">
      <w:pPr>
        <w:pStyle w:val="21"/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  <w:t>第 6 周：测试、问题修复与文档完善</w:t>
      </w:r>
    </w:p>
    <w:p w14:paraId="56569D54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三人进行系统测试（功能测试、兼容性测试）。</w:t>
      </w:r>
    </w:p>
    <w:p w14:paraId="53DE71F0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修复所有已发现问题。</w:t>
      </w:r>
    </w:p>
    <w:p w14:paraId="17C5D689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冀项阳：进一步优化样式与细节。</w:t>
      </w:r>
    </w:p>
    <w:p w14:paraId="1BC41126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lastRenderedPageBreak/>
        <w:t>刘劲：完成《需求说明书》最终版。</w:t>
      </w:r>
    </w:p>
    <w:p w14:paraId="4BD2AE4E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黄煜莙/冀项阳：完善《设计报告》的详细设计部分。</w:t>
      </w:r>
    </w:p>
    <w:p w14:paraId="6C75B575" w14:textId="77777777" w:rsidR="00455B7E" w:rsidRDefault="00000000">
      <w:pPr>
        <w:pStyle w:val="21"/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  <w:t>第 7 周：部署演示版与答辩准备</w:t>
      </w:r>
    </w:p>
    <w:p w14:paraId="7ABF4283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黄煜莙：准备可运行的演示构建版本。</w:t>
      </w:r>
    </w:p>
    <w:p w14:paraId="166782EB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冀项阳/刘劲：补充《设计报告》。</w:t>
      </w:r>
    </w:p>
    <w:p w14:paraId="1C16376E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三人共同演练演示流程。</w:t>
      </w:r>
    </w:p>
    <w:p w14:paraId="1B594A6F" w14:textId="77777777" w:rsidR="00455B7E" w:rsidRDefault="00000000">
      <w:pPr>
        <w:pStyle w:val="21"/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color w:val="auto"/>
          <w:sz w:val="24"/>
          <w:szCs w:val="24"/>
          <w:lang w:eastAsia="zh-CN"/>
        </w:rPr>
        <w:t>第 8 周：缓冲期与最终交付</w:t>
      </w:r>
    </w:p>
    <w:p w14:paraId="4B894523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检查文档格式。</w:t>
      </w:r>
    </w:p>
    <w:p w14:paraId="6C2E2E1F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整理项目代码与 README 文件。</w:t>
      </w:r>
    </w:p>
    <w:p w14:paraId="42AC565E" w14:textId="77777777" w:rsidR="00455B7E" w:rsidRDefault="00000000">
      <w:pPr>
        <w:pStyle w:val="a0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最终确认版本并完成演示。</w:t>
      </w:r>
    </w:p>
    <w:sectPr w:rsidR="00455B7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8C615" w14:textId="77777777" w:rsidR="00653407" w:rsidRDefault="00653407">
      <w:pPr>
        <w:spacing w:line="240" w:lineRule="auto"/>
      </w:pPr>
      <w:r>
        <w:separator/>
      </w:r>
    </w:p>
  </w:endnote>
  <w:endnote w:type="continuationSeparator" w:id="0">
    <w:p w14:paraId="478CED65" w14:textId="77777777" w:rsidR="00653407" w:rsidRDefault="006534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DFE61" w14:textId="77777777" w:rsidR="00653407" w:rsidRDefault="00653407">
      <w:pPr>
        <w:spacing w:after="0"/>
      </w:pPr>
      <w:r>
        <w:separator/>
      </w:r>
    </w:p>
  </w:footnote>
  <w:footnote w:type="continuationSeparator" w:id="0">
    <w:p w14:paraId="2512A09E" w14:textId="77777777" w:rsidR="00653407" w:rsidRDefault="006534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00666341">
    <w:abstractNumId w:val="1"/>
  </w:num>
  <w:num w:numId="2" w16cid:durableId="1423064596">
    <w:abstractNumId w:val="4"/>
  </w:num>
  <w:num w:numId="3" w16cid:durableId="311519661">
    <w:abstractNumId w:val="5"/>
  </w:num>
  <w:num w:numId="4" w16cid:durableId="1603605353">
    <w:abstractNumId w:val="2"/>
  </w:num>
  <w:num w:numId="5" w16cid:durableId="1454859487">
    <w:abstractNumId w:val="0"/>
  </w:num>
  <w:num w:numId="6" w16cid:durableId="1985966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B47730"/>
    <w:rsid w:val="00034616"/>
    <w:rsid w:val="0006063C"/>
    <w:rsid w:val="0015074B"/>
    <w:rsid w:val="001D45A0"/>
    <w:rsid w:val="0029639D"/>
    <w:rsid w:val="00326F90"/>
    <w:rsid w:val="00455B7E"/>
    <w:rsid w:val="00653407"/>
    <w:rsid w:val="009E1497"/>
    <w:rsid w:val="00A647CA"/>
    <w:rsid w:val="00A809A7"/>
    <w:rsid w:val="00AA1D8D"/>
    <w:rsid w:val="00B47730"/>
    <w:rsid w:val="00CB0664"/>
    <w:rsid w:val="00D55605"/>
    <w:rsid w:val="00FC693F"/>
    <w:rsid w:val="034741D8"/>
    <w:rsid w:val="0A753846"/>
    <w:rsid w:val="2610789E"/>
    <w:rsid w:val="2D2F7082"/>
    <w:rsid w:val="2E8356F2"/>
    <w:rsid w:val="2F736B10"/>
    <w:rsid w:val="32E16012"/>
    <w:rsid w:val="40602D9E"/>
    <w:rsid w:val="520F4843"/>
    <w:rsid w:val="578D049F"/>
    <w:rsid w:val="599A6CF9"/>
    <w:rsid w:val="700B74D8"/>
    <w:rsid w:val="7BB0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8B574B"/>
  <w14:defaultImageDpi w14:val="300"/>
  <w15:docId w15:val="{F47AD636-594D-40E5-B578-70BE2E7A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煜莙 黄</cp:lastModifiedBy>
  <cp:revision>3</cp:revision>
  <dcterms:created xsi:type="dcterms:W3CDTF">2013-12-23T23:15:00Z</dcterms:created>
  <dcterms:modified xsi:type="dcterms:W3CDTF">2025-11-20T15:05:00Z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83215F59CF3E4C0E8094606BA578D18B_12</vt:lpwstr>
  </property>
</Properties>
</file>